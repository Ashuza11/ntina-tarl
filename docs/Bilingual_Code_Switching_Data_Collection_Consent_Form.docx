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E148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2"/>
        </w:rPr>
        <w:t>PARTICIPANT INFORMATION &amp; INFORMED CONSENT FORM</w:t>
      </w:r>
    </w:p>
    <w:p w14:paraId="4B8A131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</w:rPr>
        <w:t>Data Collection for a Children’s Bilingual Code-Switching Application</w:t>
      </w:r>
    </w:p>
    <w:p w14:paraId="11A8791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</w:rPr>
        <w:t>English–Yoruba / Swahili–English</w:t>
      </w:r>
    </w:p>
    <w:p w14:paraId="1A0C26E9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form is for participants who will provide language data for research and/or development of a bilingual code-switching application for children. Please read the information carefully before signing. If the participant is under 18 years of age, a parent or legal guardian must provide consent, and the child should provide assent where appropriate.</w:t>
      </w:r>
    </w:p>
    <w:p w14:paraId="206AF1FF">
      <w:pPr>
        <w:pStyle w:val="2"/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Participant Information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3"/>
        <w:gridCol w:w="6803"/>
      </w:tblGrid>
      <w:tr w14:paraId="0550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2370F5EC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Participant ID / Code</w:t>
            </w:r>
          </w:p>
        </w:tc>
        <w:tc>
          <w:tcPr>
            <w:tcW w:w="6984" w:type="dxa"/>
            <w:vAlign w:val="center"/>
          </w:tcPr>
          <w:p w14:paraId="5163A2A7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6005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2AEDD955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Full Name / Preferred Name</w:t>
            </w:r>
          </w:p>
        </w:tc>
        <w:tc>
          <w:tcPr>
            <w:tcW w:w="6984" w:type="dxa"/>
            <w:vAlign w:val="center"/>
          </w:tcPr>
          <w:p w14:paraId="3573184D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338A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511EECC8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Age Range</w:t>
            </w:r>
          </w:p>
        </w:tc>
        <w:tc>
          <w:tcPr>
            <w:tcW w:w="6984" w:type="dxa"/>
            <w:vAlign w:val="center"/>
          </w:tcPr>
          <w:p w14:paraId="627354FA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☐ 6–8   ☐ 9–11   ☐ 12–14   ☐ 15–17   ☐ 18–25   ☐ 26+</w:t>
            </w:r>
          </w:p>
        </w:tc>
      </w:tr>
      <w:tr w14:paraId="5E20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1F655AE5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Exact Age (optional)</w:t>
            </w:r>
          </w:p>
        </w:tc>
        <w:tc>
          <w:tcPr>
            <w:tcW w:w="6984" w:type="dxa"/>
            <w:vAlign w:val="center"/>
          </w:tcPr>
          <w:p w14:paraId="301CAD4F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 years</w:t>
            </w:r>
          </w:p>
        </w:tc>
      </w:tr>
      <w:tr w14:paraId="77D2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2CA1A080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Date of Birth (optional)</w:t>
            </w:r>
          </w:p>
        </w:tc>
        <w:tc>
          <w:tcPr>
            <w:tcW w:w="6984" w:type="dxa"/>
            <w:vAlign w:val="center"/>
          </w:tcPr>
          <w:p w14:paraId="57D1FA20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 / ____ / ______</w:t>
            </w:r>
          </w:p>
        </w:tc>
      </w:tr>
      <w:tr w14:paraId="76B9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442713A8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Gender (optional)</w:t>
            </w:r>
          </w:p>
        </w:tc>
        <w:tc>
          <w:tcPr>
            <w:tcW w:w="6984" w:type="dxa"/>
            <w:vAlign w:val="center"/>
          </w:tcPr>
          <w:p w14:paraId="7B8AFF99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0EE7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6B0FB1DC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Country of Birth</w:t>
            </w:r>
          </w:p>
        </w:tc>
        <w:tc>
          <w:tcPr>
            <w:tcW w:w="6984" w:type="dxa"/>
            <w:vAlign w:val="center"/>
          </w:tcPr>
          <w:p w14:paraId="346B421B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7695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72" w:type="dxa"/>
            <w:vAlign w:val="center"/>
          </w:tcPr>
          <w:p w14:paraId="1E0CC71A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Current Country of Residence</w:t>
            </w:r>
          </w:p>
        </w:tc>
        <w:tc>
          <w:tcPr>
            <w:tcW w:w="6984" w:type="dxa"/>
            <w:vAlign w:val="center"/>
          </w:tcPr>
          <w:p w14:paraId="0151CC77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</w:tbl>
    <w:p w14:paraId="1C94C124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Language Background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7"/>
        <w:gridCol w:w="6779"/>
      </w:tblGrid>
      <w:tr w14:paraId="2A88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41D0542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Primary / First Language(s)</w:t>
            </w:r>
          </w:p>
        </w:tc>
        <w:tc>
          <w:tcPr>
            <w:tcW w:w="6984" w:type="dxa"/>
          </w:tcPr>
          <w:p w14:paraId="3E2AEB76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01A25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48A5D467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Other Language(s) Spoken</w:t>
            </w:r>
          </w:p>
        </w:tc>
        <w:tc>
          <w:tcPr>
            <w:tcW w:w="6984" w:type="dxa"/>
          </w:tcPr>
          <w:p w14:paraId="01C69D25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53612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53BCA496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Target Language Pair</w:t>
            </w:r>
          </w:p>
        </w:tc>
        <w:tc>
          <w:tcPr>
            <w:tcW w:w="6984" w:type="dxa"/>
          </w:tcPr>
          <w:p w14:paraId="376B044D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☐ English–Yoruba   ☐ Swahili–English   ☐ Other: __________</w:t>
            </w:r>
          </w:p>
        </w:tc>
      </w:tr>
      <w:tr w14:paraId="6718B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A5ECCA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Language Variety / Dialect</w:t>
            </w:r>
          </w:p>
        </w:tc>
        <w:tc>
          <w:tcPr>
            <w:tcW w:w="6984" w:type="dxa"/>
          </w:tcPr>
          <w:p w14:paraId="5CB595A8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3E55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562D46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Place/Community Associated with Variety</w:t>
            </w:r>
          </w:p>
        </w:tc>
        <w:tc>
          <w:tcPr>
            <w:tcW w:w="6984" w:type="dxa"/>
          </w:tcPr>
          <w:p w14:paraId="607EE2DF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68E5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5FC00C25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Age of Acquisition of Each Language</w:t>
            </w:r>
          </w:p>
        </w:tc>
        <w:tc>
          <w:tcPr>
            <w:tcW w:w="6984" w:type="dxa"/>
          </w:tcPr>
          <w:p w14:paraId="3655CB47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74A3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3D8D732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Self-rated Proficiency</w:t>
            </w:r>
          </w:p>
        </w:tc>
        <w:tc>
          <w:tcPr>
            <w:tcW w:w="6984" w:type="dxa"/>
          </w:tcPr>
          <w:p w14:paraId="27BC5D92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L1: ☐ Basic ☐ Intermediate ☐ Advanced ☐ Native/Fluent</w:t>
            </w:r>
            <w:r>
              <w:rPr>
                <w:rFonts w:hint="default" w:ascii="Times New Roman" w:hAnsi="Times New Roman" w:cs="Times New Roman"/>
                <w:sz w:val="21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1"/>
              </w:rPr>
              <w:t>L2: ☐ Basic ☐ Intermediate ☐ Advanced ☐ Native/Fluent</w:t>
            </w:r>
          </w:p>
        </w:tc>
      </w:tr>
      <w:tr w14:paraId="23BB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BEA2662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Typical Use of Languages</w:t>
            </w:r>
          </w:p>
        </w:tc>
        <w:tc>
          <w:tcPr>
            <w:tcW w:w="6984" w:type="dxa"/>
          </w:tcPr>
          <w:p w14:paraId="1A24ED75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☐ Home ☐ School ☐ Work ☐ Community ☐ Online ☐ Other: __________</w:t>
            </w:r>
          </w:p>
        </w:tc>
      </w:tr>
    </w:tbl>
    <w:p w14:paraId="080F5906">
      <w:pPr>
        <w:pStyle w:val="2"/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Data to Be Collected</w:t>
      </w:r>
    </w:p>
    <w:p w14:paraId="5D2C19E6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Audio recordings of speech.</w:t>
      </w:r>
    </w:p>
    <w:p w14:paraId="035CBE7A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Transcriptions of recorded speech.</w:t>
      </w:r>
      <w:bookmarkStart w:id="0" w:name="_GoBack"/>
      <w:bookmarkEnd w:id="0"/>
    </w:p>
    <w:p w14:paraId="65C14AE9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Translations and/or language equivalents where applicable.</w:t>
      </w:r>
    </w:p>
    <w:p w14:paraId="14224820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Information about language choice and code-switching between the target languages.</w:t>
      </w:r>
    </w:p>
    <w:p w14:paraId="3B374DAD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Basic participant/language background information provided in this form.</w:t>
      </w:r>
    </w:p>
    <w:p w14:paraId="000DDB1C">
      <w:pPr>
        <w:spacing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Other: ______________________________________________________________</w:t>
      </w:r>
    </w:p>
    <w:p w14:paraId="0CAB002B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Purpose of the Data Collection</w:t>
      </w:r>
    </w:p>
    <w:p w14:paraId="648DD9B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collected data will be used to study bilingual language use and code-switching and to support the development, testing, evaluation, and improvement of a child-oriented bilingual language application. The data may be used for linguistic analysis, annotation, model development, quality assurance, academic research, and related educational or research purposes described to the participant.</w:t>
      </w:r>
    </w:p>
    <w:p w14:paraId="7D5FAEF1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Privacy, Confidentiality, and Data Protection</w:t>
      </w:r>
    </w:p>
    <w:p w14:paraId="64EB637A">
      <w:pPr>
        <w:pStyle w:val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Participant data will be assigned a participant code where possible, rather than using the participant’s name in research datasets.</w:t>
      </w:r>
    </w:p>
    <w:p w14:paraId="1004689C">
      <w:pPr>
        <w:pStyle w:val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Personal information will be stored separately from research data where practicable.</w:t>
      </w:r>
    </w:p>
    <w:p w14:paraId="117DF66C">
      <w:pPr>
        <w:pStyle w:val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Access to identifiable information will be restricted to authorised members of the research/project team.</w:t>
      </w:r>
    </w:p>
    <w:p w14:paraId="133EF434">
      <w:pPr>
        <w:pStyle w:val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Recordings and annotations may be stored securely for the duration necessary for the project and any approved research outputs.</w:t>
      </w:r>
    </w:p>
    <w:p w14:paraId="1D816DB9">
      <w:pPr>
        <w:pStyle w:val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Any public presentation, publication, demonstration, or dataset release will use anonymised or de-identified data unless separate permission for identifiable use has been obtained.</w:t>
      </w:r>
    </w:p>
    <w:p w14:paraId="5D3883B4">
      <w:pPr>
        <w:pStyle w:val="23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Participants may ask how their data are being used and may contact the research/project team using the details provided below.</w:t>
      </w:r>
    </w:p>
    <w:p w14:paraId="71541851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Voluntary Participation and Withdrawal</w:t>
      </w:r>
    </w:p>
    <w:p w14:paraId="1411BF8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Participation is voluntary. The participant may decline to answer a question or stop participating at any time without penalty. Where applicable under the project’s data management policy and applicable law, a participant may request withdrawal of their identifiable contribution before the data have been irreversibly anonymised, aggregated, or incorporated into completed research outputs.</w:t>
      </w:r>
    </w:p>
    <w:p w14:paraId="5EDC1381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Consent for Different Uses of Data</w:t>
      </w:r>
    </w:p>
    <w:p w14:paraId="0CB184A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Please tick each statement you agree to:</w:t>
      </w:r>
    </w:p>
    <w:p w14:paraId="2F2E922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consent to my/the participant’s speech being audio-recorded.</w:t>
      </w:r>
    </w:p>
    <w:p w14:paraId="1F93C80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consent to the recording being transcribed and linguistically annotated.</w:t>
      </w:r>
    </w:p>
    <w:p w14:paraId="726086C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consent to the data being used to analyse bilingual language use and code-switching.</w:t>
      </w:r>
    </w:p>
    <w:p w14:paraId="39EAEA9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consent to anonymised data being used for research and application development.</w:t>
      </w:r>
    </w:p>
    <w:p w14:paraId="6E351442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consent to anonymised excerpts being used in academic presentations, publications, demonstrations, or teaching/research materials.</w:t>
      </w:r>
    </w:p>
    <w:p w14:paraId="3108C5D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consent to the data being retained for future research related to language, bilingualism, code-switching, or language technology.</w:t>
      </w:r>
    </w:p>
    <w:p w14:paraId="7B6A3FF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do NOT consent to my/the participant’s data being used beyond the specific project described above.</w:t>
      </w:r>
    </w:p>
    <w:p w14:paraId="43A766C0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Consent Statement</w:t>
      </w:r>
    </w:p>
    <w:p w14:paraId="3EC9149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confirm that I have read and understood the information provided in this consent form. I have had the opportunity to ask questions and have received satisfactory answers. I understand that participation is voluntary and that I may stop participating subject to the withdrawal conditions explained above. I understand how my/the participant’s language data will be collected, stored, analysed, and used. By signing below, I freely consent to participation and to the uses of data that I have selected in this form.</w:t>
      </w:r>
    </w:p>
    <w:p w14:paraId="6BF16BC0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Participant / Parent or Legal Guardian Details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1"/>
        <w:gridCol w:w="6785"/>
      </w:tblGrid>
      <w:tr w14:paraId="038D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D2FD2E8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Name of Participant</w:t>
            </w:r>
          </w:p>
        </w:tc>
        <w:tc>
          <w:tcPr>
            <w:tcW w:w="6984" w:type="dxa"/>
          </w:tcPr>
          <w:p w14:paraId="5038B87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440B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045B5655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Signature / Mark</w:t>
            </w:r>
          </w:p>
        </w:tc>
        <w:tc>
          <w:tcPr>
            <w:tcW w:w="6984" w:type="dxa"/>
          </w:tcPr>
          <w:p w14:paraId="6EF93DEA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02598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7BEACA8E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Date of Consent</w:t>
            </w:r>
          </w:p>
        </w:tc>
        <w:tc>
          <w:tcPr>
            <w:tcW w:w="6984" w:type="dxa"/>
          </w:tcPr>
          <w:p w14:paraId="3C8E5C09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 / ____ / ______</w:t>
            </w:r>
          </w:p>
        </w:tc>
      </w:tr>
      <w:tr w14:paraId="08BA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5AFED33A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Name of Parent/Legal Guardian (if participant is under 18)</w:t>
            </w:r>
          </w:p>
        </w:tc>
        <w:tc>
          <w:tcPr>
            <w:tcW w:w="6984" w:type="dxa"/>
          </w:tcPr>
          <w:p w14:paraId="3073F0D9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7E4CE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4814D277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Parent/Guardian Signature</w:t>
            </w:r>
          </w:p>
        </w:tc>
        <w:tc>
          <w:tcPr>
            <w:tcW w:w="6984" w:type="dxa"/>
          </w:tcPr>
          <w:p w14:paraId="44D9339D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6191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470E896E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Date</w:t>
            </w:r>
          </w:p>
        </w:tc>
        <w:tc>
          <w:tcPr>
            <w:tcW w:w="6984" w:type="dxa"/>
          </w:tcPr>
          <w:p w14:paraId="19B70020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 / ____ / ______</w:t>
            </w:r>
          </w:p>
        </w:tc>
      </w:tr>
      <w:tr w14:paraId="032A0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3438A902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Relationship to Participant</w:t>
            </w:r>
          </w:p>
        </w:tc>
        <w:tc>
          <w:tcPr>
            <w:tcW w:w="6984" w:type="dxa"/>
          </w:tcPr>
          <w:p w14:paraId="66DD881B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</w:tbl>
    <w:p w14:paraId="02DD98EF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Researcher / Data Collector Confirmation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6802"/>
      </w:tblGrid>
      <w:tr w14:paraId="4D13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08844E7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Researcher / Data Collector Name</w:t>
            </w:r>
          </w:p>
        </w:tc>
        <w:tc>
          <w:tcPr>
            <w:tcW w:w="6984" w:type="dxa"/>
          </w:tcPr>
          <w:p w14:paraId="190E28C5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3FD1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479E1DA8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Signature</w:t>
            </w:r>
          </w:p>
        </w:tc>
        <w:tc>
          <w:tcPr>
            <w:tcW w:w="6984" w:type="dxa"/>
          </w:tcPr>
          <w:p w14:paraId="520FB55C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5913D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7EC6B48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Date</w:t>
            </w:r>
          </w:p>
        </w:tc>
        <w:tc>
          <w:tcPr>
            <w:tcW w:w="6984" w:type="dxa"/>
          </w:tcPr>
          <w:p w14:paraId="77A234DA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 / ____ / ______</w:t>
            </w:r>
          </w:p>
        </w:tc>
      </w:tr>
      <w:tr w14:paraId="64AA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4C439C2F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Contact Email / Phone</w:t>
            </w:r>
          </w:p>
        </w:tc>
        <w:tc>
          <w:tcPr>
            <w:tcW w:w="6984" w:type="dxa"/>
          </w:tcPr>
          <w:p w14:paraId="12784C21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1EC6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64E21292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Project / Institution</w:t>
            </w:r>
          </w:p>
        </w:tc>
        <w:tc>
          <w:tcPr>
            <w:tcW w:w="6984" w:type="dxa"/>
          </w:tcPr>
          <w:p w14:paraId="0B78649B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</w:tbl>
    <w:p w14:paraId="4D00C7A8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Child Assent (for Participants Under 18)</w:t>
      </w:r>
    </w:p>
    <w:p w14:paraId="784C9C8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child should be given an age-appropriate explanation of the activity. The child’s agreement is requested in addition to parental/legal guardian consent where applicable.</w:t>
      </w:r>
    </w:p>
    <w:p w14:paraId="31082BB9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have been told what I will be asked to do.</w:t>
      </w:r>
    </w:p>
    <w:p w14:paraId="7C7856F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understand that I can say no or stop participating.</w:t>
      </w:r>
    </w:p>
    <w:p w14:paraId="3298128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I agree to take part in the language data collection.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6807"/>
      </w:tblGrid>
      <w:tr w14:paraId="1ED00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285148B9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Child’s Name</w:t>
            </w:r>
          </w:p>
        </w:tc>
        <w:tc>
          <w:tcPr>
            <w:tcW w:w="6984" w:type="dxa"/>
          </w:tcPr>
          <w:p w14:paraId="3D9D80B6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2AC2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5896FE01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Child’s Signature / Mark</w:t>
            </w:r>
          </w:p>
        </w:tc>
        <w:tc>
          <w:tcPr>
            <w:tcW w:w="6984" w:type="dxa"/>
          </w:tcPr>
          <w:p w14:paraId="3A02640A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16BC1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5CE479BD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Date</w:t>
            </w:r>
          </w:p>
        </w:tc>
        <w:tc>
          <w:tcPr>
            <w:tcW w:w="6984" w:type="dxa"/>
          </w:tcPr>
          <w:p w14:paraId="3BCF9B69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 / ____ / ______</w:t>
            </w:r>
          </w:p>
        </w:tc>
      </w:tr>
    </w:tbl>
    <w:p w14:paraId="030BEA80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Project Contact and Questions</w:t>
      </w:r>
    </w:p>
    <w:p w14:paraId="176F667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questions about the study, data collection, withdrawal, or how the data will be used, please contact the project/research team: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6797"/>
      </w:tblGrid>
      <w:tr w14:paraId="05E1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66ECA32C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Principal Researcher / Project Lead</w:t>
            </w:r>
          </w:p>
        </w:tc>
        <w:tc>
          <w:tcPr>
            <w:tcW w:w="6984" w:type="dxa"/>
          </w:tcPr>
          <w:p w14:paraId="66FB9756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7FFE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36F124DC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Institution / Organisation</w:t>
            </w:r>
          </w:p>
        </w:tc>
        <w:tc>
          <w:tcPr>
            <w:tcW w:w="6984" w:type="dxa"/>
          </w:tcPr>
          <w:p w14:paraId="5AEA288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4B64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397DE76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Email</w:t>
            </w:r>
          </w:p>
        </w:tc>
        <w:tc>
          <w:tcPr>
            <w:tcW w:w="6984" w:type="dxa"/>
          </w:tcPr>
          <w:p w14:paraId="1E52F47F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1992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453DB37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Phone</w:t>
            </w:r>
          </w:p>
        </w:tc>
        <w:tc>
          <w:tcPr>
            <w:tcW w:w="6984" w:type="dxa"/>
          </w:tcPr>
          <w:p w14:paraId="3DF448BC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  <w:tr w14:paraId="7947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2" w:type="dxa"/>
          </w:tcPr>
          <w:p w14:paraId="1504E9A4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Data Protection / Ethics Contact (if applicable)</w:t>
            </w:r>
          </w:p>
        </w:tc>
        <w:tc>
          <w:tcPr>
            <w:tcW w:w="6984" w:type="dxa"/>
          </w:tcPr>
          <w:p w14:paraId="196C1EB3">
            <w:pPr>
              <w:spacing w:after="40" w:line="240" w:lineRule="auto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w:t>________________________________________</w:t>
            </w:r>
          </w:p>
        </w:tc>
      </w:tr>
    </w:tbl>
    <w:p w14:paraId="257726CA">
      <w:pPr>
        <w:jc w:val="both"/>
        <w:rPr>
          <w:rFonts w:hint="default" w:ascii="Times New Roman" w:hAnsi="Times New Roman" w:cs="Times New Roman"/>
        </w:rPr>
      </w:pPr>
    </w:p>
    <w:p w14:paraId="14622E6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Thank you for contributing to this language data collection project.</w:t>
      </w:r>
    </w:p>
    <w:sectPr>
      <w:footerReference r:id="rId5" w:type="default"/>
      <w:pgSz w:w="12240" w:h="15840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08D0A">
    <w:pPr>
      <w:pStyle w:val="18"/>
      <w:jc w:val="center"/>
    </w:pPr>
    <w:r>
      <w:rPr>
        <w:sz w:val="18"/>
      </w:rPr>
      <w:t>Participant Consent Form | Bilingual Code-Switching Data Collection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7C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885</Words>
  <Characters>6014</Characters>
  <Lines>0</Lines>
  <Paragraphs>0</Paragraphs>
  <TotalTime>2</TotalTime>
  <ScaleCrop>false</ScaleCrop>
  <LinksUpToDate>false</LinksUpToDate>
  <CharactersWithSpaces>6795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ZAINAB ABIODUN OLADEJO</cp:lastModifiedBy>
  <dcterms:modified xsi:type="dcterms:W3CDTF">2026-08-15T13:00:53Z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eyJoZGlkIjoiZjhkMTVkZDBiZTRiNTg4MjFhNDk0ZWJmOGY0MmRhYjMiLCJ1c2VySWQiOiIzNzI4NjI2NTYxODM4In0=</vt:lpwstr>
  </property>
  <property fmtid="{D5CDD505-2E9C-101B-9397-08002B2CF9AE}" pid="3" name="KSOProductBuildVer">
    <vt:lpwstr>1033-12.1.0.28032</vt:lpwstr>
  </property>
  <property fmtid="{D5CDD505-2E9C-101B-9397-08002B2CF9AE}" pid="4" name="ICV">
    <vt:lpwstr>FF45452D6C6644078806E50F63A30890_13</vt:lpwstr>
  </property>
</Properties>
</file>