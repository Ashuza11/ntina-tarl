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62B9E">
      <w:pPr>
        <w:spacing w:line="360" w:lineRule="auto"/>
        <w:jc w:val="both"/>
        <w:rPr>
          <w:b/>
          <w:sz w:val="32"/>
        </w:rPr>
      </w:pPr>
      <w:r>
        <w:rPr>
          <w:b/>
          <w:sz w:val="32"/>
        </w:rPr>
        <w:t>AFRICOMPLING</w:t>
      </w:r>
    </w:p>
    <w:p w14:paraId="294D9285">
      <w:pPr>
        <w:spacing w:line="360" w:lineRule="auto"/>
        <w:jc w:val="both"/>
      </w:pPr>
      <w:r>
        <w:rPr>
          <w:rFonts w:hint="default"/>
          <w:b/>
          <w:sz w:val="32"/>
          <w:lang w:val="en-US"/>
        </w:rPr>
        <w:t>NTINA</w:t>
      </w:r>
      <w:r>
        <w:rPr>
          <w:b/>
          <w:sz w:val="32"/>
        </w:rPr>
        <w:t xml:space="preserve"> CODE-SWITCHING DATA BENCHMARKING</w:t>
      </w:r>
    </w:p>
    <w:p w14:paraId="0EF9FF16">
      <w:pPr>
        <w:spacing w:line="360" w:lineRule="auto"/>
        <w:jc w:val="both"/>
      </w:pPr>
      <w:r>
        <w:rPr>
          <w:i/>
          <w:sz w:val="24"/>
        </w:rPr>
        <w:t>Observed Error Categories and Annotation Framework</w:t>
      </w:r>
    </w:p>
    <w:p w14:paraId="79EC8448">
      <w:pPr>
        <w:spacing w:line="360" w:lineRule="auto"/>
        <w:jc w:val="both"/>
      </w:pPr>
      <w:r>
        <w:rPr>
          <w:rFonts w:hint="default"/>
          <w:b/>
          <w:lang w:val="en-US"/>
        </w:rPr>
        <w:t>BORDERLINE</w:t>
      </w:r>
      <w:r>
        <w:rPr>
          <w:b/>
        </w:rPr>
        <w:t xml:space="preserve"> VERDICT </w:t>
      </w:r>
      <w:r>
        <w:rPr>
          <w:rFonts w:hint="default"/>
          <w:b/>
          <w:lang w:val="en-US"/>
        </w:rPr>
        <w:t xml:space="preserve">IN </w:t>
      </w:r>
      <w:r>
        <w:rPr>
          <w:b/>
        </w:rPr>
        <w:t>OBSERVED ERROR / QUALITY CATEGORIES</w:t>
      </w:r>
    </w:p>
    <w:p w14:paraId="677CB396">
      <w:pPr>
        <w:numPr>
          <w:ilvl w:val="0"/>
          <w:numId w:val="7"/>
        </w:numPr>
        <w:spacing w:line="360" w:lineRule="auto"/>
        <w:jc w:val="both"/>
      </w:pPr>
      <w:r>
        <w:rPr>
          <w:rFonts w:hint="default"/>
          <w:b/>
          <w:lang w:val="en-US"/>
        </w:rPr>
        <w:t xml:space="preserve">WRONG </w:t>
      </w:r>
      <w:r>
        <w:rPr>
          <w:b/>
        </w:rPr>
        <w:t>CODE-SWITCH</w:t>
      </w:r>
      <w:r>
        <w:rPr>
          <w:rFonts w:hint="default"/>
          <w:b/>
          <w:lang w:val="en-US"/>
        </w:rPr>
        <w:t xml:space="preserve"> WORD</w:t>
      </w:r>
    </w:p>
    <w:p w14:paraId="774066CB">
      <w:pPr>
        <w:spacing w:line="360" w:lineRule="auto"/>
        <w:jc w:val="both"/>
      </w:pPr>
      <w:r>
        <w:t>The bracketed element</w:t>
      </w:r>
      <w:r>
        <w:rPr>
          <w:rFonts w:hint="default"/>
          <w:lang w:val="en-US"/>
        </w:rPr>
        <w:t>s are used</w:t>
      </w:r>
      <w:r>
        <w:t xml:space="preserve"> to represent the code-switched language (e.g., English), but</w:t>
      </w:r>
      <w:r>
        <w:rPr>
          <w:rFonts w:hint="default"/>
          <w:lang w:val="en-US"/>
        </w:rPr>
        <w:t xml:space="preserve"> some  of</w:t>
      </w:r>
      <w:r>
        <w:t xml:space="preserve"> the item inside the brackets </w:t>
      </w:r>
      <w:r>
        <w:rPr>
          <w:rFonts w:hint="default"/>
          <w:lang w:val="en-US"/>
        </w:rPr>
        <w:t>were</w:t>
      </w:r>
      <w:r>
        <w:t xml:space="preserve"> actually</w:t>
      </w:r>
      <w:r>
        <w:rPr>
          <w:rFonts w:hint="default"/>
          <w:lang w:val="en-US"/>
        </w:rPr>
        <w:t xml:space="preserve"> written</w:t>
      </w:r>
      <w:r>
        <w:t xml:space="preserve"> </w:t>
      </w:r>
      <w:r>
        <w:rPr>
          <w:rFonts w:hint="default"/>
          <w:lang w:val="en-US"/>
        </w:rPr>
        <w:t xml:space="preserve">in </w:t>
      </w:r>
      <w:r>
        <w:t>Yoruba. This does not constitute Yoruba-English code-switching.</w:t>
      </w:r>
    </w:p>
    <w:p w14:paraId="5F05AD4C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  <w:b/>
          <w:bCs/>
          <w:lang w:val="en-US"/>
        </w:rPr>
        <w:t xml:space="preserve">     Switch Points (Cell.24)</w:t>
      </w:r>
      <w:r>
        <w:t xml:space="preserve">: </w:t>
      </w:r>
      <w:r>
        <w:rPr>
          <w:rFonts w:hint="default"/>
          <w:b/>
          <w:bCs/>
        </w:rPr>
        <w:t xml:space="preserve">[[Ó dára!]] </w:t>
      </w:r>
      <w:r>
        <w:rPr>
          <w:rFonts w:hint="default"/>
        </w:rPr>
        <w:t>O gbìyànjú gan-an, mo fẹ́ràn ìyẹn!</w:t>
      </w:r>
    </w:p>
    <w:p w14:paraId="6B30D444">
      <w:pPr>
        <w:spacing w:line="240" w:lineRule="auto"/>
        <w:ind w:firstLine="720" w:firstLineChars="0"/>
        <w:jc w:val="both"/>
        <w:rPr>
          <w:rFonts w:hint="default"/>
          <w:i/>
          <w:iCs/>
        </w:rPr>
      </w:pPr>
      <w:r>
        <w:rPr>
          <w:rFonts w:hint="default"/>
          <w:b/>
          <w:bCs/>
          <w:lang w:val="en-US"/>
        </w:rPr>
        <w:t xml:space="preserve">Verdict:        </w:t>
      </w:r>
      <w:r>
        <w:rPr>
          <w:rFonts w:hint="default"/>
          <w:b w:val="0"/>
          <w:bCs w:val="0"/>
          <w:i/>
          <w:iCs/>
          <w:lang w:val="en-US"/>
        </w:rPr>
        <w:t>reject- wrong code-switch word</w:t>
      </w:r>
    </w:p>
    <w:p w14:paraId="31564068">
      <w:pPr>
        <w:spacing w:line="360" w:lineRule="auto"/>
        <w:ind w:firstLine="720" w:firstLineChars="0"/>
        <w:jc w:val="both"/>
        <w:rPr>
          <w:rFonts w:hint="default"/>
        </w:rPr>
      </w:pPr>
      <w:r>
        <w:rPr>
          <w:b/>
          <w:bCs/>
        </w:rPr>
        <w:t>Correction</w:t>
      </w:r>
      <w:r>
        <w:t xml:space="preserve">: </w:t>
      </w:r>
      <w:r>
        <w:rPr>
          <w:rFonts w:hint="default"/>
        </w:rPr>
        <w:t>[[That is good!]] O gbìyànjú gan-an, mo fẹ́ràn ìyẹn!</w:t>
      </w:r>
    </w:p>
    <w:p w14:paraId="4F327464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     Switch Points (Cell. 31)</w:t>
      </w:r>
      <w:r>
        <w:t>:</w:t>
      </w:r>
      <w:r>
        <w:rPr>
          <w:rFonts w:hint="default"/>
          <w:lang w:val="en-US"/>
        </w:rPr>
        <w:t xml:space="preserve"> Jẹ́ kí a darapọ̀ mọ́ ara wọn: </w:t>
      </w:r>
      <w:r>
        <w:rPr>
          <w:rFonts w:hint="default"/>
          <w:b/>
          <w:bCs/>
          <w:lang w:val="en-US"/>
        </w:rPr>
        <w:t>[[ṣe àkójọpọ̀]],</w:t>
      </w:r>
      <w:r>
        <w:rPr>
          <w:rFonts w:hint="default"/>
          <w:lang w:val="en-US"/>
        </w:rPr>
        <w:t xml:space="preserve"> sọ wọ́n papọ̀!</w:t>
      </w:r>
    </w:p>
    <w:p w14:paraId="1CEBDBE7">
      <w:pPr>
        <w:spacing w:line="240" w:lineRule="auto"/>
        <w:ind w:firstLine="720" w:firstLineChars="0"/>
        <w:jc w:val="both"/>
        <w:rPr>
          <w:rFonts w:hint="default"/>
          <w:b w:val="0"/>
          <w:bCs w:val="0"/>
          <w:i/>
          <w:iCs/>
        </w:rPr>
      </w:pPr>
      <w:r>
        <w:rPr>
          <w:rFonts w:hint="default"/>
          <w:b/>
          <w:bCs/>
          <w:lang w:val="en-US"/>
        </w:rPr>
        <w:t>Verdict:   r</w:t>
      </w:r>
      <w:r>
        <w:rPr>
          <w:rFonts w:hint="default"/>
          <w:b w:val="0"/>
          <w:bCs w:val="0"/>
          <w:i/>
          <w:iCs/>
          <w:lang w:val="en-US"/>
        </w:rPr>
        <w:t>eject- wrong code-switch word and wrong word addition</w:t>
      </w:r>
    </w:p>
    <w:p w14:paraId="6D7439ED">
      <w:pPr>
        <w:spacing w:line="240" w:lineRule="auto"/>
        <w:ind w:firstLine="720" w:firstLineChars="0"/>
        <w:jc w:val="both"/>
        <w:rPr>
          <w:rFonts w:hint="default"/>
        </w:rPr>
      </w:pPr>
      <w:r>
        <w:rPr>
          <w:b/>
          <w:bCs/>
        </w:rPr>
        <w:t>Correction</w:t>
      </w:r>
      <w:r>
        <w:t xml:space="preserve">: </w:t>
      </w:r>
      <w:r>
        <w:rPr>
          <w:rFonts w:hint="default"/>
        </w:rPr>
        <w:t>Jẹ́ kí a dàápọ̀ mọ́ ara wọn: [[Add them together]], so wọ́n papọ̀!</w:t>
      </w:r>
    </w:p>
    <w:p w14:paraId="68E61236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  <w:b/>
          <w:bCs/>
          <w:lang w:val="en-US"/>
        </w:rPr>
        <w:t xml:space="preserve">    Switch Points (Cell. 32)</w:t>
      </w:r>
      <w:r>
        <w:t>:</w:t>
      </w:r>
      <w:r>
        <w:rPr>
          <w:b/>
          <w:bCs/>
        </w:rPr>
        <w:t xml:space="preserve"> </w:t>
      </w:r>
      <w:r>
        <w:rPr>
          <w:rFonts w:hint="default"/>
          <w:b/>
          <w:bCs/>
        </w:rPr>
        <w:t xml:space="preserve">[[Wo]] </w:t>
      </w:r>
      <w:r>
        <w:rPr>
          <w:rFonts w:hint="default"/>
        </w:rPr>
        <w:t>ọ̀rọ̀ yìí dára! Ó dà bí ọ̀rọ̀ tí o mọ̀ tẹ́lẹ̀.</w:t>
      </w:r>
    </w:p>
    <w:p w14:paraId="6B7CE7D5">
      <w:pPr>
        <w:spacing w:line="240" w:lineRule="auto"/>
        <w:ind w:firstLine="720" w:firstLineChars="0"/>
        <w:jc w:val="both"/>
        <w:rPr>
          <w:rFonts w:hint="default"/>
          <w:i/>
          <w:iCs/>
        </w:rPr>
      </w:pPr>
      <w:r>
        <w:rPr>
          <w:rFonts w:hint="default"/>
          <w:b/>
          <w:bCs/>
          <w:lang w:val="en-US"/>
        </w:rPr>
        <w:t xml:space="preserve">Verdict:    </w:t>
      </w:r>
      <w:r>
        <w:rPr>
          <w:rFonts w:hint="default"/>
          <w:b w:val="0"/>
          <w:bCs w:val="0"/>
          <w:lang w:val="en-US"/>
        </w:rPr>
        <w:t>reject- no code switching was inserted</w:t>
      </w:r>
    </w:p>
    <w:p w14:paraId="4B94DD3A">
      <w:pPr>
        <w:spacing w:line="360" w:lineRule="auto"/>
        <w:ind w:firstLine="720" w:firstLineChars="0"/>
        <w:jc w:val="both"/>
        <w:rPr>
          <w:rFonts w:hint="default"/>
          <w:lang w:val="en-US"/>
        </w:rPr>
      </w:pPr>
      <w:r>
        <w:rPr>
          <w:b/>
          <w:bCs/>
        </w:rPr>
        <w:t>Correction</w:t>
      </w:r>
      <w:r>
        <w:t xml:space="preserve">: </w:t>
      </w:r>
      <w:r>
        <w:rPr>
          <w:rFonts w:hint="default"/>
        </w:rPr>
        <w:t>Wo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ọ̀rọ̀ yìí [[very well]]! Ó dà bí ọ̀rọ̀ tí o mọ̀ tẹ́lẹ̀.</w:t>
      </w:r>
    </w:p>
    <w:p w14:paraId="270AB69A">
      <w:pPr>
        <w:spacing w:line="360" w:lineRule="auto"/>
        <w:jc w:val="both"/>
      </w:pPr>
      <w:r>
        <w:rPr>
          <w:rFonts w:hint="default"/>
          <w:b/>
          <w:lang w:val="en-US"/>
        </w:rPr>
        <w:t>2</w:t>
      </w:r>
      <w:r>
        <w:rPr>
          <w:b/>
        </w:rPr>
        <w:t>. INCORRECT TONE MARKING</w:t>
      </w:r>
    </w:p>
    <w:p w14:paraId="39EEB3DE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 some cells</w:t>
      </w:r>
      <w:r>
        <w:t xml:space="preserve"> tone marks </w:t>
      </w:r>
      <w:r>
        <w:rPr>
          <w:rFonts w:hint="default"/>
          <w:lang w:val="en-US"/>
        </w:rPr>
        <w:t>were</w:t>
      </w:r>
      <w:r>
        <w:t xml:space="preserve"> wrongly assigned to a word or item.</w:t>
      </w:r>
      <w:r>
        <w:rPr>
          <w:rFonts w:hint="default"/>
          <w:lang w:val="en-US"/>
        </w:rPr>
        <w:t xml:space="preserve"> These tonal markings were incorrect and affected the orthographic/phonological representation of the Yoruba item. These are the instances of where and how the tones were placed:</w:t>
      </w:r>
    </w:p>
    <w:p w14:paraId="7AA2C31C">
      <w:pPr>
        <w:numPr>
          <w:ilvl w:val="0"/>
          <w:numId w:val="9"/>
        </w:numPr>
        <w:spacing w:line="240" w:lineRule="auto"/>
        <w:ind w:left="425" w:leftChars="0" w:hanging="425" w:firstLineChars="0"/>
        <w:jc w:val="both"/>
      </w:pPr>
      <w:r>
        <w:t>Wrong tone on a vowel/syllable</w:t>
      </w:r>
    </w:p>
    <w:p w14:paraId="550A8E14">
      <w:pPr>
        <w:numPr>
          <w:ilvl w:val="0"/>
          <w:numId w:val="9"/>
        </w:numPr>
        <w:spacing w:line="240" w:lineRule="auto"/>
        <w:ind w:left="425" w:leftChars="0" w:hanging="425" w:firstLineChars="0"/>
        <w:jc w:val="both"/>
      </w:pPr>
      <w:r>
        <w:t>Incorrect combination of high, mid, or low tones</w:t>
      </w:r>
    </w:p>
    <w:p w14:paraId="49C870D4">
      <w:pPr>
        <w:numPr>
          <w:ilvl w:val="0"/>
          <w:numId w:val="9"/>
        </w:numPr>
        <w:spacing w:line="240" w:lineRule="auto"/>
        <w:ind w:left="425" w:leftChars="0" w:hanging="425" w:firstLineChars="0"/>
        <w:jc w:val="both"/>
      </w:pPr>
      <w:r>
        <w:t>Tone pattern changes the intended word or meaning</w:t>
      </w:r>
    </w:p>
    <w:p w14:paraId="6FDC9DA4">
      <w:pPr>
        <w:spacing w:line="360" w:lineRule="auto"/>
        <w:jc w:val="both"/>
        <w:rPr>
          <w:rFonts w:hint="default"/>
          <w:lang w:val="en-US"/>
        </w:rPr>
      </w:pPr>
      <w:r>
        <w:rPr>
          <w:b/>
          <w:bCs/>
        </w:rPr>
        <w:t>Example</w:t>
      </w:r>
      <w:r>
        <w:rPr>
          <w:rFonts w:hint="default"/>
          <w:b/>
          <w:bCs/>
          <w:lang w:val="en-US"/>
        </w:rPr>
        <w:t>s</w:t>
      </w:r>
    </w:p>
    <w:p w14:paraId="186E6BC9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  <w:b/>
          <w:bCs/>
          <w:lang w:val="en-US"/>
        </w:rPr>
        <w:t xml:space="preserve">    Switch Points (Cell. 26)</w:t>
      </w:r>
      <w:r>
        <w:t>:</w:t>
      </w:r>
      <w:r>
        <w:rPr>
          <w:rFonts w:hint="default"/>
          <w:lang w:val="en-US"/>
        </w:rPr>
        <w:t xml:space="preserve"> Ó dára! </w:t>
      </w:r>
      <w:r>
        <w:rPr>
          <w:rFonts w:hint="default"/>
          <w:b/>
          <w:bCs/>
          <w:lang w:val="en-US"/>
        </w:rPr>
        <w:t xml:space="preserve">O </w:t>
      </w:r>
      <w:r>
        <w:rPr>
          <w:rFonts w:hint="default"/>
          <w:lang w:val="en-US"/>
        </w:rPr>
        <w:t>ka pẹ̀lú ìgboyà, [[well done]]!</w:t>
      </w:r>
    </w:p>
    <w:p w14:paraId="3F74EAAB">
      <w:pPr>
        <w:spacing w:line="240" w:lineRule="auto"/>
        <w:ind w:firstLine="720" w:firstLineChars="0"/>
        <w:jc w:val="both"/>
        <w:rPr>
          <w:rFonts w:hint="default"/>
          <w:i/>
          <w:iCs/>
        </w:rPr>
      </w:pPr>
      <w:r>
        <w:rPr>
          <w:rFonts w:hint="default"/>
          <w:b/>
          <w:bCs/>
          <w:lang w:val="en-US"/>
        </w:rPr>
        <w:t xml:space="preserve">Verdict:  </w:t>
      </w:r>
      <w:r>
        <w:rPr>
          <w:rFonts w:hint="default"/>
          <w:b/>
          <w:bCs/>
          <w:i/>
          <w:iCs/>
          <w:lang w:val="en-US"/>
        </w:rPr>
        <w:t xml:space="preserve"> </w:t>
      </w:r>
      <w:r>
        <w:rPr>
          <w:rFonts w:hint="default"/>
          <w:b w:val="0"/>
          <w:bCs w:val="0"/>
          <w:i/>
          <w:iCs/>
          <w:lang w:val="en-US"/>
        </w:rPr>
        <w:t>reject - wrong tone marks</w:t>
      </w:r>
      <w:r>
        <w:rPr>
          <w:rFonts w:hint="default"/>
          <w:b w:val="0"/>
          <w:bCs w:val="0"/>
          <w:lang w:val="en-US"/>
        </w:rPr>
        <w:t xml:space="preserve"> </w:t>
      </w:r>
    </w:p>
    <w:p w14:paraId="315F56E5">
      <w:pPr>
        <w:spacing w:line="360" w:lineRule="auto"/>
        <w:ind w:firstLine="720" w:firstLineChars="0"/>
        <w:jc w:val="both"/>
        <w:rPr>
          <w:rFonts w:hint="default"/>
        </w:rPr>
      </w:pPr>
      <w:r>
        <w:rPr>
          <w:b/>
          <w:bCs/>
        </w:rPr>
        <w:t>Correction</w:t>
      </w:r>
      <w:r>
        <w:t xml:space="preserve">: </w:t>
      </w:r>
      <w:r>
        <w:rPr>
          <w:rFonts w:hint="default"/>
        </w:rPr>
        <w:t xml:space="preserve">Ó dára! </w:t>
      </w:r>
      <w:r>
        <w:rPr>
          <w:rFonts w:hint="default"/>
          <w:b/>
          <w:bCs/>
        </w:rPr>
        <w:t xml:space="preserve">Ó </w:t>
      </w:r>
      <w:r>
        <w:rPr>
          <w:rFonts w:hint="default"/>
        </w:rPr>
        <w:t>kàá pẹ̀lú ìgboyà, [[well done]]!</w:t>
      </w:r>
    </w:p>
    <w:p w14:paraId="663809F9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     Switch Points (Cell. 17)</w:t>
      </w:r>
      <w:r>
        <w:t>:</w:t>
      </w:r>
      <w:r>
        <w:rPr>
          <w:rFonts w:hint="default"/>
          <w:lang w:val="en-US"/>
        </w:rPr>
        <w:t xml:space="preserve"> Ó dára! </w:t>
      </w:r>
      <w:r>
        <w:rPr>
          <w:rFonts w:hint="default"/>
          <w:b/>
          <w:bCs/>
          <w:lang w:val="en-US"/>
        </w:rPr>
        <w:t xml:space="preserve">O </w:t>
      </w:r>
      <w:r>
        <w:rPr>
          <w:rFonts w:hint="default"/>
          <w:lang w:val="en-US"/>
        </w:rPr>
        <w:t>ka a dáadáa, [[well done]]!</w:t>
      </w:r>
    </w:p>
    <w:p w14:paraId="1B7DE42F">
      <w:pPr>
        <w:spacing w:line="240" w:lineRule="auto"/>
        <w:ind w:firstLine="720" w:firstLineChars="0"/>
        <w:jc w:val="both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lang w:val="en-US"/>
        </w:rPr>
        <w:t xml:space="preserve">Verdict:   </w:t>
      </w:r>
      <w:r>
        <w:rPr>
          <w:rFonts w:hint="default"/>
          <w:b w:val="0"/>
          <w:bCs w:val="0"/>
          <w:i/>
          <w:iCs/>
          <w:lang w:val="en-US"/>
        </w:rPr>
        <w:t>reject - wrong tone marks</w:t>
      </w:r>
    </w:p>
    <w:p w14:paraId="2B69FFF8">
      <w:pPr>
        <w:spacing w:line="240" w:lineRule="auto"/>
        <w:ind w:firstLine="720" w:firstLineChars="0"/>
        <w:jc w:val="both"/>
        <w:rPr>
          <w:rFonts w:hint="default"/>
        </w:rPr>
      </w:pPr>
      <w:r>
        <w:rPr>
          <w:b/>
          <w:bCs/>
        </w:rPr>
        <w:t>Correction</w:t>
      </w:r>
      <w:r>
        <w:t xml:space="preserve">: </w:t>
      </w:r>
      <w:r>
        <w:rPr>
          <w:rFonts w:hint="default"/>
        </w:rPr>
        <w:t xml:space="preserve">Ó dára, </w:t>
      </w:r>
      <w:r>
        <w:rPr>
          <w:rFonts w:hint="default"/>
          <w:b/>
          <w:bCs/>
          <w:lang w:val="yo-NG"/>
        </w:rPr>
        <w:t xml:space="preserve">Ó </w:t>
      </w:r>
      <w:r>
        <w:rPr>
          <w:rFonts w:hint="default"/>
        </w:rPr>
        <w:t>kàá dáadaa</w:t>
      </w:r>
    </w:p>
    <w:p w14:paraId="5FF0AA51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  <w:b/>
          <w:bCs/>
          <w:lang w:val="en-US"/>
        </w:rPr>
        <w:t xml:space="preserve">    Switch Points (Cell. 18)</w:t>
      </w:r>
      <w:r>
        <w:t xml:space="preserve">: </w:t>
      </w:r>
      <w:r>
        <w:rPr>
          <w:rFonts w:hint="default"/>
        </w:rPr>
        <w:t xml:space="preserve">Ó dára! </w:t>
      </w:r>
      <w:r>
        <w:rPr>
          <w:rFonts w:hint="default"/>
          <w:b/>
          <w:bCs/>
        </w:rPr>
        <w:t xml:space="preserve">O </w:t>
      </w:r>
      <w:r>
        <w:rPr>
          <w:rFonts w:hint="default"/>
        </w:rPr>
        <w:t>ka ọ̀rọ̀ náà dáadáa, [[well done]]!</w:t>
      </w:r>
    </w:p>
    <w:p w14:paraId="0476CC43">
      <w:pPr>
        <w:spacing w:line="240" w:lineRule="auto"/>
        <w:ind w:firstLine="720" w:firstLineChars="0"/>
        <w:jc w:val="both"/>
        <w:rPr>
          <w:rFonts w:hint="default"/>
          <w:i/>
          <w:iCs/>
        </w:rPr>
      </w:pPr>
      <w:r>
        <w:rPr>
          <w:rFonts w:hint="default"/>
          <w:b/>
          <w:bCs/>
          <w:lang w:val="en-US"/>
        </w:rPr>
        <w:t xml:space="preserve">Verdict:    </w:t>
      </w:r>
      <w:r>
        <w:rPr>
          <w:rFonts w:hint="default"/>
          <w:b w:val="0"/>
          <w:bCs w:val="0"/>
          <w:i/>
          <w:iCs/>
          <w:lang w:val="en-US"/>
        </w:rPr>
        <w:t>reject - wrong tone marks</w:t>
      </w:r>
    </w:p>
    <w:p w14:paraId="36EFED0A">
      <w:pPr>
        <w:spacing w:line="360" w:lineRule="auto"/>
        <w:ind w:firstLine="720" w:firstLineChars="0"/>
        <w:jc w:val="both"/>
      </w:pPr>
      <w:r>
        <w:rPr>
          <w:b/>
          <w:bCs/>
        </w:rPr>
        <w:t>Correction</w:t>
      </w:r>
      <w:r>
        <w:t>:</w:t>
      </w:r>
      <w:r>
        <w:rPr>
          <w:rFonts w:hint="default"/>
        </w:rPr>
        <w:t xml:space="preserve">Ó dára! </w:t>
      </w:r>
      <w:r>
        <w:rPr>
          <w:rFonts w:hint="default"/>
          <w:b/>
          <w:bCs/>
        </w:rPr>
        <w:t xml:space="preserve">Ó </w:t>
      </w:r>
      <w:r>
        <w:rPr>
          <w:rFonts w:hint="default"/>
        </w:rPr>
        <w:t>ka ọ̀rọ̀ náà dáadáa, [[well done]]!</w:t>
      </w:r>
    </w:p>
    <w:p w14:paraId="285DC5CD">
      <w:pPr>
        <w:spacing w:line="360" w:lineRule="auto"/>
        <w:jc w:val="both"/>
      </w:pPr>
      <w:r>
        <w:rPr>
          <w:rFonts w:hint="default"/>
          <w:b/>
          <w:lang w:val="en-US"/>
        </w:rPr>
        <w:t>3</w:t>
      </w:r>
      <w:r>
        <w:rPr>
          <w:b/>
        </w:rPr>
        <w:t>. UNNECESSARY</w:t>
      </w:r>
      <w:r>
        <w:rPr>
          <w:rFonts w:hint="default"/>
          <w:b/>
          <w:lang w:val="en-US"/>
        </w:rPr>
        <w:t>/ WRONG</w:t>
      </w:r>
      <w:r>
        <w:rPr>
          <w:b/>
        </w:rPr>
        <w:t xml:space="preserve"> WORD ADDITION</w:t>
      </w:r>
    </w:p>
    <w:p w14:paraId="4BEB8B18">
      <w:pPr>
        <w:spacing w:line="360" w:lineRule="auto"/>
        <w:jc w:val="both"/>
      </w:pPr>
      <w:r>
        <w:t xml:space="preserve">A word or expression has been inserted even though it is not required and makes the sentence unnatural, </w:t>
      </w:r>
      <w:r>
        <w:rPr>
          <w:rFonts w:hint="default"/>
          <w:lang w:val="en-US"/>
        </w:rPr>
        <w:t>ungrammatical</w:t>
      </w:r>
      <w:r>
        <w:t>, or faulty.</w:t>
      </w:r>
      <w:r>
        <w:rPr>
          <w:rFonts w:hint="default"/>
          <w:lang w:val="en-US"/>
        </w:rPr>
        <w:t xml:space="preserve"> </w:t>
      </w:r>
      <w:r>
        <w:t>W</w:t>
      </w:r>
      <w:r>
        <w:rPr>
          <w:rFonts w:hint="default"/>
          <w:lang w:val="en-US"/>
        </w:rPr>
        <w:t>e</w:t>
      </w:r>
      <w:r>
        <w:t xml:space="preserve"> </w:t>
      </w:r>
      <w:r>
        <w:rPr>
          <w:rFonts w:hint="default"/>
          <w:lang w:val="en-US"/>
        </w:rPr>
        <w:t>evaluated these sentences based on these criteria</w:t>
      </w:r>
      <w:r>
        <w:t>:</w:t>
      </w:r>
    </w:p>
    <w:p w14:paraId="54B5316C">
      <w:pPr>
        <w:numPr>
          <w:ilvl w:val="0"/>
          <w:numId w:val="10"/>
        </w:numPr>
        <w:spacing w:line="360" w:lineRule="auto"/>
        <w:ind w:left="425" w:leftChars="0" w:hanging="425" w:firstLineChars="0"/>
        <w:jc w:val="both"/>
      </w:pPr>
      <w:r>
        <w:t>Is the added word grammatically unnecessary?</w:t>
      </w:r>
    </w:p>
    <w:p w14:paraId="783D59E3">
      <w:pPr>
        <w:numPr>
          <w:ilvl w:val="0"/>
          <w:numId w:val="10"/>
        </w:numPr>
        <w:spacing w:line="360" w:lineRule="auto"/>
        <w:ind w:left="425" w:leftChars="0" w:hanging="425" w:firstLineChars="0"/>
        <w:jc w:val="both"/>
      </w:pPr>
      <w:r>
        <w:t>Does removing it produce the intended sentence?</w:t>
      </w:r>
    </w:p>
    <w:p w14:paraId="1CAE5426">
      <w:pPr>
        <w:numPr>
          <w:ilvl w:val="0"/>
          <w:numId w:val="10"/>
        </w:numPr>
        <w:spacing w:line="360" w:lineRule="auto"/>
        <w:ind w:left="425" w:leftChars="0" w:hanging="425" w:firstLineChars="0"/>
        <w:jc w:val="both"/>
      </w:pPr>
      <w:r>
        <w:t>Does the addition alter the meaning or naturalness?</w:t>
      </w:r>
    </w:p>
    <w:p w14:paraId="62DD9587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  <w:b/>
          <w:bCs/>
          <w:lang w:val="en-US"/>
        </w:rPr>
        <w:t>Switch Points (Cell. 46)</w:t>
      </w:r>
      <w:r>
        <w:t>:</w:t>
      </w:r>
      <w:r>
        <w:rPr>
          <w:rFonts w:hint="default"/>
          <w:lang w:val="en-US"/>
        </w:rPr>
        <w:t xml:space="preserve"> Gbọ́ dáadáa: "ọ̀wọ̀." </w:t>
      </w:r>
      <w:r>
        <w:rPr>
          <w:rFonts w:hint="default"/>
          <w:b/>
          <w:bCs/>
          <w:lang w:val="en-US"/>
        </w:rPr>
        <w:t xml:space="preserve">Ẹ̀yin </w:t>
      </w:r>
      <w:r>
        <w:rPr>
          <w:rFonts w:hint="default"/>
          <w:lang w:val="en-US"/>
        </w:rPr>
        <w:t>repeat rẹ̀ — "ọ̀wọ̀!"</w:t>
      </w:r>
    </w:p>
    <w:p w14:paraId="2258EC63">
      <w:pPr>
        <w:spacing w:line="240" w:lineRule="auto"/>
        <w:ind w:firstLine="720" w:firstLineChars="0"/>
        <w:jc w:val="both"/>
        <w:rPr>
          <w:rFonts w:hint="default"/>
          <w:b w:val="0"/>
          <w:bCs w:val="0"/>
          <w:i/>
          <w:iCs/>
        </w:rPr>
      </w:pPr>
      <w:r>
        <w:rPr>
          <w:rFonts w:hint="default"/>
          <w:b/>
          <w:bCs/>
          <w:lang w:val="en-US"/>
        </w:rPr>
        <w:t xml:space="preserve">Verdict:  </w:t>
      </w:r>
      <w:r>
        <w:rPr>
          <w:rFonts w:hint="default"/>
          <w:b w:val="0"/>
          <w:bCs w:val="0"/>
          <w:i/>
          <w:iCs/>
          <w:lang w:val="en-US"/>
        </w:rPr>
        <w:t xml:space="preserve">reject- wrong word addition </w:t>
      </w:r>
    </w:p>
    <w:p w14:paraId="61849A3F">
      <w:pPr>
        <w:spacing w:line="360" w:lineRule="auto"/>
        <w:ind w:firstLine="720" w:firstLineChars="0"/>
        <w:jc w:val="both"/>
        <w:rPr>
          <w:rFonts w:hint="default"/>
        </w:rPr>
      </w:pPr>
      <w:r>
        <w:rPr>
          <w:b/>
          <w:bCs/>
        </w:rPr>
        <w:t>Correction</w:t>
      </w:r>
      <w:r>
        <w:t xml:space="preserve">: </w:t>
      </w:r>
      <w:r>
        <w:rPr>
          <w:rFonts w:hint="default"/>
        </w:rPr>
        <w:t>Gbọ́ dáadáa: "ọ̀wọ̀." [[Repeat]] rẹ̀  "ọ̀wọ̀!"</w:t>
      </w:r>
    </w:p>
    <w:p w14:paraId="7EF4A725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     Switch Points (Cell. 17)</w:t>
      </w:r>
      <w:r>
        <w:t>:</w:t>
      </w:r>
      <w:r>
        <w:rPr>
          <w:rFonts w:hint="default"/>
          <w:lang w:val="en-US"/>
        </w:rPr>
        <w:t xml:space="preserve"> Jẹ ká gbiyanju lẹ́ẹ̀kan sí i. Sọ ohun kọ̀ọ̀kan </w:t>
      </w:r>
      <w:r>
        <w:rPr>
          <w:rFonts w:hint="default"/>
          <w:b/>
          <w:bCs/>
          <w:lang w:val="en-US"/>
        </w:rPr>
        <w:t>lọ́ra lọ́ra,</w:t>
      </w:r>
      <w:r>
        <w:rPr>
          <w:rFonts w:hint="default"/>
          <w:lang w:val="en-US"/>
        </w:rPr>
        <w:t xml:space="preserve"> [[slowly]]!</w:t>
      </w:r>
    </w:p>
    <w:p w14:paraId="111A50AA">
      <w:pPr>
        <w:spacing w:line="240" w:lineRule="auto"/>
        <w:ind w:firstLine="720" w:firstLineChars="0"/>
        <w:jc w:val="both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/>
          <w:bCs/>
          <w:lang w:val="en-US"/>
        </w:rPr>
        <w:t xml:space="preserve">Verdict:  </w:t>
      </w:r>
      <w:r>
        <w:rPr>
          <w:rFonts w:hint="default"/>
          <w:b w:val="0"/>
          <w:bCs w:val="0"/>
          <w:i/>
          <w:iCs/>
          <w:lang w:val="en-US"/>
        </w:rPr>
        <w:t xml:space="preserve">reject- wrong word addition </w:t>
      </w:r>
    </w:p>
    <w:p w14:paraId="386879E3">
      <w:pPr>
        <w:spacing w:line="240" w:lineRule="auto"/>
        <w:ind w:firstLine="720" w:firstLineChars="0"/>
        <w:jc w:val="both"/>
        <w:rPr>
          <w:rFonts w:hint="default"/>
        </w:rPr>
      </w:pPr>
      <w:r>
        <w:rPr>
          <w:b/>
          <w:bCs/>
        </w:rPr>
        <w:t>Correction</w:t>
      </w:r>
      <w:r>
        <w:t xml:space="preserve">: </w:t>
      </w:r>
      <w:r>
        <w:rPr>
          <w:rFonts w:hint="default"/>
        </w:rPr>
        <w:t>Jẹ ká gbiyanju lẹ́ẹ̀kan sí i. Sọ ohun kọ̀ọ̀kan , [[slowly]]!</w:t>
      </w:r>
    </w:p>
    <w:p w14:paraId="20176472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  <w:b/>
          <w:bCs/>
          <w:lang w:val="en-US"/>
        </w:rPr>
        <w:t xml:space="preserve">    Switch Points (Cell. 32)</w:t>
      </w:r>
      <w:r>
        <w:t xml:space="preserve">: </w:t>
      </w:r>
      <w:r>
        <w:rPr>
          <w:rFonts w:hint="default"/>
        </w:rPr>
        <w:t xml:space="preserve">Dúró! Wo ọ̀rọ̀ náà mọ́jú kíyèsí </w:t>
      </w:r>
      <w:r>
        <w:rPr>
          <w:rFonts w:hint="default"/>
          <w:b/>
          <w:bCs/>
        </w:rPr>
        <w:t>àárọ̀</w:t>
      </w:r>
      <w:r>
        <w:rPr>
          <w:rFonts w:hint="default"/>
        </w:rPr>
        <w:t xml:space="preserve"> rẹ̀ — [[look again]]!</w:t>
      </w:r>
    </w:p>
    <w:p w14:paraId="1E5E221C">
      <w:pPr>
        <w:spacing w:line="240" w:lineRule="auto"/>
        <w:ind w:firstLine="720" w:firstLineChars="0"/>
        <w:jc w:val="both"/>
        <w:rPr>
          <w:rFonts w:hint="default"/>
          <w:i/>
          <w:iCs/>
        </w:rPr>
      </w:pPr>
      <w:r>
        <w:rPr>
          <w:rFonts w:hint="default"/>
          <w:b/>
          <w:bCs/>
          <w:lang w:val="en-US"/>
        </w:rPr>
        <w:t xml:space="preserve">Verdict:    </w:t>
      </w:r>
      <w:r>
        <w:rPr>
          <w:rFonts w:hint="default"/>
          <w:b w:val="0"/>
          <w:bCs w:val="0"/>
          <w:i/>
          <w:iCs/>
          <w:lang w:val="en-US"/>
        </w:rPr>
        <w:t xml:space="preserve">reject- wrong word addition </w:t>
      </w:r>
    </w:p>
    <w:p w14:paraId="2438B637">
      <w:pPr>
        <w:spacing w:line="360" w:lineRule="auto"/>
        <w:ind w:firstLine="720" w:firstLineChars="0"/>
        <w:jc w:val="both"/>
        <w:rPr>
          <w:b/>
        </w:rPr>
      </w:pPr>
      <w:r>
        <w:rPr>
          <w:b/>
          <w:bCs/>
        </w:rPr>
        <w:t>Correction</w:t>
      </w:r>
      <w:r>
        <w:t>:</w:t>
      </w:r>
      <w:r>
        <w:rPr>
          <w:rFonts w:hint="default"/>
          <w:lang w:val="en-US"/>
        </w:rPr>
        <w:t xml:space="preserve"> Dúró! Wo ọ̀rọ̀ náà mójú kíyèsí  rẹ̀  [[look again]]!</w:t>
      </w:r>
    </w:p>
    <w:p w14:paraId="02077CAA">
      <w:pPr>
        <w:numPr>
          <w:ilvl w:val="0"/>
          <w:numId w:val="11"/>
        </w:numPr>
        <w:spacing w:line="360" w:lineRule="auto"/>
        <w:jc w:val="both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 xml:space="preserve"> NO CODE SWITCHING</w:t>
      </w:r>
    </w:p>
    <w:p w14:paraId="56D94090">
      <w:pPr>
        <w:numPr>
          <w:numId w:val="0"/>
        </w:numPr>
        <w:spacing w:line="360" w:lineRule="auto"/>
        <w:jc w:val="both"/>
        <w:rPr>
          <w:rFonts w:hint="default"/>
          <w:b w:val="0"/>
          <w:bCs/>
          <w:lang w:val="en-US"/>
        </w:rPr>
      </w:pPr>
      <w:r>
        <w:rPr>
          <w:rFonts w:hint="default"/>
          <w:b w:val="0"/>
          <w:bCs/>
          <w:lang w:val="en-US"/>
        </w:rPr>
        <w:t>Some sentences did not contain a code-switch word or tag, leaving them completely devoid of code-switching. We identified the parts of each sentence that provided natural opportunities for code-switching and inserted code-switched words or phrases that best fit the context and meaning of the sentences.</w:t>
      </w:r>
    </w:p>
    <w:p w14:paraId="1CF000EB">
      <w:pPr>
        <w:spacing w:line="360" w:lineRule="auto"/>
        <w:jc w:val="both"/>
        <w:rPr>
          <w:rFonts w:hint="default"/>
          <w:lang w:val="en-US"/>
        </w:rPr>
      </w:pPr>
      <w:r>
        <w:rPr>
          <w:b/>
          <w:bCs/>
        </w:rPr>
        <w:t>Example</w:t>
      </w:r>
      <w:r>
        <w:rPr>
          <w:rFonts w:hint="default"/>
          <w:b/>
          <w:bCs/>
          <w:lang w:val="en-US"/>
        </w:rPr>
        <w:t>s</w:t>
      </w:r>
    </w:p>
    <w:p w14:paraId="6C1A23EE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  <w:b/>
          <w:bCs/>
          <w:lang w:val="en-US"/>
        </w:rPr>
        <w:t xml:space="preserve">    Switch Points (Cell. 32 )</w:t>
      </w:r>
      <w:r>
        <w:t>:</w:t>
      </w:r>
      <w:r>
        <w:rPr>
          <w:rFonts w:hint="default"/>
          <w:lang w:val="en-US"/>
        </w:rPr>
        <w:t xml:space="preserve"> Wo lẹ́tà àkọ́kọ́ ọ̀rọ̀ yẹn. Èwo ni?</w:t>
      </w:r>
    </w:p>
    <w:p w14:paraId="046F3F76">
      <w:pPr>
        <w:spacing w:line="240" w:lineRule="auto"/>
        <w:ind w:firstLine="720" w:firstLineChars="0"/>
        <w:jc w:val="both"/>
        <w:rPr>
          <w:rFonts w:hint="default"/>
          <w:b w:val="0"/>
          <w:bCs w:val="0"/>
          <w:i/>
          <w:iCs/>
        </w:rPr>
      </w:pPr>
      <w:r>
        <w:rPr>
          <w:rFonts w:hint="default"/>
          <w:b/>
          <w:bCs/>
          <w:lang w:val="en-US"/>
        </w:rPr>
        <w:t xml:space="preserve">Verdict:  </w:t>
      </w:r>
      <w:r>
        <w:rPr>
          <w:rFonts w:hint="default"/>
          <w:b/>
          <w:bCs/>
          <w:i/>
          <w:iCs/>
          <w:lang w:val="en-US"/>
        </w:rPr>
        <w:t xml:space="preserve"> </w:t>
      </w:r>
      <w:r>
        <w:rPr>
          <w:rFonts w:hint="default"/>
          <w:b w:val="0"/>
          <w:bCs w:val="0"/>
          <w:i/>
          <w:iCs/>
          <w:lang w:val="en-US"/>
        </w:rPr>
        <w:t>reject- no code switching was inserted</w:t>
      </w:r>
      <w:bookmarkStart w:id="0" w:name="_GoBack"/>
      <w:bookmarkEnd w:id="0"/>
    </w:p>
    <w:p w14:paraId="2803C931">
      <w:pPr>
        <w:spacing w:line="360" w:lineRule="auto"/>
        <w:ind w:firstLine="720" w:firstLineChars="0"/>
        <w:jc w:val="both"/>
        <w:rPr>
          <w:rFonts w:hint="default"/>
        </w:rPr>
      </w:pPr>
      <w:r>
        <w:rPr>
          <w:b/>
          <w:bCs/>
        </w:rPr>
        <w:t>Correction</w:t>
      </w:r>
      <w:r>
        <w:t xml:space="preserve">: </w:t>
      </w:r>
      <w:r>
        <w:rPr>
          <w:rFonts w:hint="default"/>
        </w:rPr>
        <w:t>Wo [[letter]] àkọ́kọ́ ọ̀rọ̀ yẹn. Èwo ni?</w:t>
      </w:r>
    </w:p>
    <w:p w14:paraId="2718D5C3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     Switch Points (Cell. </w:t>
      </w:r>
      <w:r>
        <w:rPr>
          <w:rFonts w:hint="default"/>
          <w:b/>
          <w:bCs/>
          <w:lang w:val="yo-NG"/>
        </w:rPr>
        <w:t>2</w:t>
      </w:r>
      <w:r>
        <w:rPr>
          <w:rFonts w:hint="default"/>
          <w:b/>
          <w:bCs/>
          <w:lang w:val="en-US"/>
        </w:rPr>
        <w:t>)</w:t>
      </w:r>
      <w:r>
        <w:t>:</w:t>
      </w:r>
      <w:r>
        <w:rPr>
          <w:rFonts w:hint="default"/>
          <w:lang w:val="en-US"/>
        </w:rPr>
        <w:t xml:space="preserve"> Wo lẹ́tà yìí, kí ni ohùn rẹ̀? Sọ fún mi!</w:t>
      </w:r>
    </w:p>
    <w:p w14:paraId="45902227">
      <w:pPr>
        <w:spacing w:line="240" w:lineRule="auto"/>
        <w:ind w:firstLine="72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Verdict:  reject</w:t>
      </w:r>
      <w:r>
        <w:rPr>
          <w:rFonts w:hint="default"/>
          <w:b w:val="0"/>
          <w:bCs w:val="0"/>
          <w:i/>
          <w:iCs/>
          <w:lang w:val="en-US"/>
        </w:rPr>
        <w:t>- no code switching was inserted</w:t>
      </w:r>
    </w:p>
    <w:p w14:paraId="6D395A3D">
      <w:pPr>
        <w:spacing w:line="240" w:lineRule="auto"/>
        <w:ind w:firstLine="720" w:firstLineChars="0"/>
        <w:jc w:val="both"/>
        <w:rPr>
          <w:rFonts w:hint="default"/>
          <w:lang w:val="yo-NG"/>
        </w:rPr>
      </w:pPr>
      <w:r>
        <w:rPr>
          <w:b/>
          <w:bCs/>
        </w:rPr>
        <w:t>Correction</w:t>
      </w:r>
      <w:r>
        <w:t xml:space="preserve">: </w:t>
      </w:r>
      <w:r>
        <w:rPr>
          <w:rFonts w:hint="default"/>
          <w:lang w:val="en-US"/>
        </w:rPr>
        <w:t>Wo [[letter]] yìí, kí ni ohùn rẹ̀? Sọ fún mi!</w:t>
      </w:r>
    </w:p>
    <w:p w14:paraId="3C8483A1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  <w:b/>
          <w:bCs/>
          <w:lang w:val="en-US"/>
        </w:rPr>
        <w:t xml:space="preserve">    Switch Points (Cell. 13)</w:t>
      </w:r>
      <w:r>
        <w:t xml:space="preserve">: </w:t>
      </w:r>
      <w:r>
        <w:rPr>
          <w:rFonts w:hint="default"/>
        </w:rPr>
        <w:t>Ṣe kó o, èmi yóò sọ ó lẹ́ẹ̀kan sí i, fara balẹ̀ gbọ́.</w:t>
      </w:r>
    </w:p>
    <w:p w14:paraId="7EE4E521">
      <w:pPr>
        <w:spacing w:line="240" w:lineRule="auto"/>
        <w:ind w:firstLine="720" w:firstLineChars="0"/>
        <w:jc w:val="both"/>
        <w:rPr>
          <w:rFonts w:hint="default"/>
          <w:i/>
          <w:iCs/>
        </w:rPr>
      </w:pPr>
      <w:r>
        <w:rPr>
          <w:rFonts w:hint="default"/>
          <w:b/>
          <w:bCs/>
          <w:lang w:val="en-US"/>
        </w:rPr>
        <w:t xml:space="preserve">Verdict:   </w:t>
      </w:r>
      <w:r>
        <w:rPr>
          <w:rFonts w:hint="default"/>
          <w:b w:val="0"/>
          <w:bCs w:val="0"/>
          <w:i/>
          <w:iCs/>
          <w:lang w:val="en-US"/>
        </w:rPr>
        <w:t xml:space="preserve">reject- sentence has some  wrong ideas and no code switch </w:t>
      </w:r>
    </w:p>
    <w:p w14:paraId="11B06426">
      <w:pPr>
        <w:spacing w:line="360" w:lineRule="auto"/>
        <w:ind w:firstLine="720" w:firstLineChars="0"/>
        <w:jc w:val="both"/>
        <w:rPr>
          <w:rFonts w:hint="default"/>
          <w:lang w:val="en-US"/>
        </w:rPr>
      </w:pPr>
      <w:r>
        <w:rPr>
          <w:b/>
          <w:bCs/>
        </w:rPr>
        <w:t>Correction</w:t>
      </w:r>
      <w:r>
        <w:t>:</w:t>
      </w:r>
      <w:r>
        <w:rPr>
          <w:rFonts w:hint="default"/>
          <w:lang w:val="en-US"/>
        </w:rPr>
        <w:t xml:space="preserve"> [[Listen]],èmi yóò sọ ó lẹ́ẹ̀kan sí i.</w:t>
      </w:r>
    </w:p>
    <w:sectPr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528BC"/>
    <w:multiLevelType w:val="singleLevel"/>
    <w:tmpl w:val="81F528BC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6CBEB45"/>
    <w:multiLevelType w:val="singleLevel"/>
    <w:tmpl w:val="86CBEB45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A931810F"/>
    <w:multiLevelType w:val="singleLevel"/>
    <w:tmpl w:val="A931810F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61BE3AA"/>
    <w:multiLevelType w:val="singleLevel"/>
    <w:tmpl w:val="E61BE3AA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5521EDFB"/>
    <w:multiLevelType w:val="singleLevel"/>
    <w:tmpl w:val="5521EDFB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10"/>
  </w:num>
  <w:num w:numId="8">
    <w:abstractNumId w:val="2"/>
  </w:num>
  <w:num w:numId="9">
    <w:abstractNumId w:val="3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80ED4"/>
    <w:rsid w:val="1FC7052F"/>
    <w:rsid w:val="2A946AC7"/>
    <w:rsid w:val="3AD2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1098</Words>
  <Characters>6974</Characters>
  <Lines>0</Lines>
  <Paragraphs>0</Paragraphs>
  <TotalTime>59</TotalTime>
  <ScaleCrop>false</ScaleCrop>
  <LinksUpToDate>false</LinksUpToDate>
  <CharactersWithSpaces>7873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ZAINAB ABIODUN OLADEJO</cp:lastModifiedBy>
  <dcterms:modified xsi:type="dcterms:W3CDTF">2026-08-15T11:58:53Z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eyJoZGlkIjoiZjhkMTVkZDBiZTRiNTg4MjFhNDk0ZWJmOGY0MmRhYjMiLCJ1c2VySWQiOiIzNzI4NjI2NTYxODM4In0=</vt:lpwstr>
  </property>
  <property fmtid="{D5CDD505-2E9C-101B-9397-08002B2CF9AE}" pid="3" name="KSOProductBuildVer">
    <vt:lpwstr>1033-12.1.0.28032</vt:lpwstr>
  </property>
  <property fmtid="{D5CDD505-2E9C-101B-9397-08002B2CF9AE}" pid="4" name="ICV">
    <vt:lpwstr>0AA4AAB763E34E6BBF699DD876B94359_13</vt:lpwstr>
  </property>
</Properties>
</file>